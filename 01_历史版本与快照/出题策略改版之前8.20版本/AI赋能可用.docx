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AI赋能可用</w:t>
      </w:r>
    </w:p>
    <w:p>
      <w:pPr>
        <w:spacing w:after="50" w:line="360" w:lineRule="auto" w:beforeLines="100"/>
        <w:ind w:left="0"/>
        <w:jc w:val="left"/>
      </w:pPr>
      <w:bookmarkStart w:name="u26cd47df" w:id="0"/>
      <w:r>
        <w:rPr>
          <w:rFonts w:ascii="宋体" w:hAnsi="Times New Roman" w:eastAsia="宋体"/>
          <w:b/>
          <w:i w:val="false"/>
          <w:color w:val="000000"/>
          <w:sz w:val="24"/>
        </w:rPr>
        <w:t>【核心目标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：解决 数据库系统概论 教学中 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“统一出题无法适配学生基础差异、前置知识薄弱导致章节学习困难”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的痛点，实现 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“一人一难度” 的个性化刷题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，辅助课堂教学提质。 并且通过风格新颖，类似于游戏风格的界面达到吸引学生做题的目的，不会像以前的市面上统一的风格，学生看见就烦。</w:t>
      </w:r>
    </w:p>
    <w:bookmarkEnd w:id="0"/>
    <w:bookmarkStart w:name="uc5f6b583" w:id="1"/>
    <w:bookmarkEnd w:id="1"/>
    <w:bookmarkStart w:name="u456b285f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核心逻辑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：进入网页→选章节→AI 前置基础检测→AI 判分定能力等级→AI 个性化生成章节题目→学生答题→AI 即时反馈→刷题数据沉淀 </w:t>
      </w:r>
    </w:p>
    <w:bookmarkEnd w:id="2"/>
    <w:bookmarkStart w:name="u563fbd28" w:id="3"/>
    <w:bookmarkEnd w:id="3"/>
    <w:bookmarkStart w:name="uaec020b9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工具支撑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：全程基于</w:t>
      </w:r>
      <w:r>
        <w:rPr>
          <w:rFonts w:ascii="宋体" w:hAnsi="Times New Roman" w:eastAsia="宋体"/>
          <w:b/>
          <w:i w:val="false"/>
          <w:color w:val="000000"/>
          <w:sz w:val="24"/>
        </w:rPr>
        <w:t>网页端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开发（适配电脑 / 手机 / 平板），AI 能力调用</w:t>
      </w:r>
      <w:r>
        <w:rPr>
          <w:rFonts w:ascii="宋体" w:hAnsi="Times New Roman" w:eastAsia="宋体"/>
          <w:b/>
          <w:i w:val="false"/>
          <w:color w:val="000000"/>
          <w:sz w:val="24"/>
        </w:rPr>
        <w:t>文心一言 / 讯飞星火 API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（题目生成、判分、反馈）。 </w:t>
      </w:r>
    </w:p>
    <w:bookmarkEnd w:id="4"/>
    <w:bookmarkStart w:name="u213b6e98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----------------------------------------------------------------------------</w:t>
      </w:r>
    </w:p>
    <w:bookmarkEnd w:id="5"/>
    <w:bookmarkStart w:name="ua3272120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1我希望学生的学习围绕跟着我发的PPT，或者是课本</w:t>
      </w:r>
    </w:p>
    <w:bookmarkEnd w:id="6"/>
    <w:bookmarkStart w:name="u2bcbaae6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也就是说：下面涉及到，章节选择，</w:t>
      </w:r>
      <w:r>
        <w:rPr>
          <w:rFonts w:ascii="宋体" w:hAnsi="Times New Roman" w:eastAsia="宋体"/>
          <w:b/>
          <w:i w:val="false"/>
          <w:color w:val="000000"/>
          <w:sz w:val="22"/>
          <w:shd w:fill="fbde28"/>
        </w:rPr>
        <w:t xml:space="preserve">AI 前置基础检测 </w:t>
      </w:r>
      <w:r>
        <w:rPr>
          <w:rFonts w:ascii="宋体" w:hAnsi="Times New Roman" w:eastAsia="宋体"/>
          <w:b/>
          <w:i w:val="false"/>
          <w:color w:val="000000"/>
          <w:sz w:val="24"/>
          <w:shd w:fill="fbde28"/>
        </w:rPr>
        <w:t>AI 个性化生成章节题目 等等，AI都得知道是围绕着我发给他的资料。我不希望是超纲的题目。</w:t>
      </w:r>
    </w:p>
    <w:bookmarkEnd w:id="7"/>
    <w:bookmarkStart w:name="udf9f51c7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那别人问：我直接使用豆包去生成VUE的题目跟你有什么区别呢？那区别还是很大的，1首先，VUE包括的内容可不仅仅是这一本书就能讲完的，10本书都不够，所以我的流程是限定了一定是在我上传的资料范围。2我的题目必须是先经过前置基础检测，才能根据前置基础检测去判断每一个学生自身的能力，才能根据自身能力去出题，而不是说一上来就给你出一堆知识范围很大，且难度的阔度很大的题目，我希望AI给我生成的是适合于个人的个性化题目。</w:t>
      </w:r>
    </w:p>
    <w:bookmarkEnd w:id="8"/>
    <w:bookmarkStart w:name="uff735264" w:id="9"/>
    <w:bookmarkEnd w:id="9"/>
    <w:bookmarkStart w:name="u3ed434f1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那别人问：为什么我前置功能检测不固定题目，这不是更省token吗？因为我最后想做一个通用的系统，也就是每一本书都可以用，而不是说针对数据库第一章的内容出几个前置知识检测题，下次遇到C语言这门课怎么办呢？难道又要去自己针对每一章去出前置知识检测题吗？显然很费时，我想做的是，这套步骤能够去适应所有书的所有章节。</w:t>
      </w:r>
    </w:p>
    <w:bookmarkEnd w:id="10"/>
    <w:bookmarkStart w:name="ub4943f29" w:id="11"/>
    <w:bookmarkEnd w:id="11"/>
    <w:bookmarkStart w:name="uba1ef32d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我的想法：因为下面的很多环节使用到的Prompt是针对《数据库系统概论》设计的，我想的是先以《数据库系统概论》这门课为试点，去试试整个流程的可行性与刷题小站的完整行，可用性。如果没问题了，可以正常使用了，那么，我会将这个流程变为一个适配于其他编程语言的流程，也就是Prompt会更加通用，甚至可以根据不同的课程去自动生成（目前是这个想法）。</w:t>
      </w:r>
    </w:p>
    <w:bookmarkEnd w:id="12"/>
    <w:bookmarkStart w:name="u4bf9c681" w:id="13"/>
    <w:bookmarkEnd w:id="13"/>
    <w:bookmarkStart w:name="ucc8b0aa6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学生进入页面：【</w:t>
      </w:r>
    </w:p>
    <w:bookmarkEnd w:id="14"/>
    <w:bookmarkStart w:name="uf9032093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环节 1：网页首页 - 章节选择 </w:t>
      </w:r>
    </w:p>
    <w:bookmarkEnd w:id="15"/>
    <w:bookmarkStart w:name="u2be47409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环节 2：AI 前置基础检测 </w:t>
      </w:r>
    </w:p>
    <w:bookmarkEnd w:id="16"/>
    <w:bookmarkStart w:name="uf6af882b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说明：【无弹窗、无注册（可选匿名刷题 - 如果不匿名，学生可能直接搜索答案，所有答题数据- 仅用于教师后台数据统计，脱敏处理 】</w:t>
      </w:r>
    </w:p>
    <w:bookmarkEnd w:id="17"/>
    <w:bookmarkStart w:name="u8bcd5cf2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功能： </w:t>
      </w:r>
    </w:p>
    <w:bookmarkEnd w:id="18"/>
    <w:bookmarkStart w:name="ubcf2556d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核心功能 1：AI 自动关联前置知识，确定检测题库范围 </w:t>
      </w:r>
    </w:p>
    <w:bookmarkEnd w:id="19"/>
    <w:bookmarkStart w:name="u556937e4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核心功能 2：根据题库范围，AI 生成 7 道检测题（提前设置好提示词：固定题量，混合题型-必须有单选，多选，简答，代码填空） </w:t>
      </w:r>
    </w:p>
    <w:bookmarkEnd w:id="20"/>
    <w:bookmarkStart w:name="u1f84afc5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环节 3：AI 判分 + 能力等级判定</w:t>
      </w:r>
    </w:p>
    <w:bookmarkEnd w:id="21"/>
    <w:bookmarkStart w:name="u7beed0d7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操作逻辑：</w:t>
      </w:r>
    </w:p>
    <w:bookmarkEnd w:id="22"/>
    <w:bookmarkStart w:name="u3bd7d53f" w:id="2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学生提交检测题后，网页</w:t>
      </w:r>
      <w:r>
        <w:rPr>
          <w:rFonts w:ascii="宋体" w:hAnsi="Times New Roman" w:eastAsia="宋体"/>
          <w:b/>
          <w:i w:val="false"/>
          <w:color w:val="000000"/>
          <w:sz w:val="24"/>
        </w:rPr>
        <w:t>实时调用 AI 判分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，1 秒内出结果，页面展示「检测得分 + 能力等级 + 等级说明」；</w:t>
      </w:r>
    </w:p>
    <w:bookmarkEnd w:id="23"/>
    <w:bookmarkStart w:name="uc6db08ea" w:id="2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示例：“你的检测得分为 6 分（总分 10 分），能力等级：B（基础中等），说明：你已掌握模板基础插值知识，但响应式基础存在薄弱点，本次刷题将为你生成「基础偏理解」的计算属性题目”；</w:t>
      </w:r>
    </w:p>
    <w:bookmarkEnd w:id="24"/>
    <w:bookmarkStart w:name="u3deaf4e7" w:id="2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学生点击「开始本章节刷题」，直接进入</w:t>
      </w:r>
      <w:r>
        <w:rPr>
          <w:rFonts w:ascii="宋体" w:hAnsi="Times New Roman" w:eastAsia="宋体"/>
          <w:b/>
          <w:i w:val="false"/>
          <w:color w:val="000000"/>
          <w:sz w:val="24"/>
        </w:rPr>
        <w:t>环节 4：AI 个性化生成章节题目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，无多余步骤。</w:t>
      </w:r>
    </w:p>
    <w:bookmarkEnd w:id="25"/>
    <w:bookmarkStart w:name="u7f625d93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【环节3的AI判分和能力判断没问题，但是我觉得不够细致，毕竟AI很强大，我觉得可以生成一个五边形能力图去展示学生能力。通过上面的7题去判断学生的了解程度，毕竟题目有多选有单选，有代码，可以判断出学生各种能力与了解程度，所以AI判定结果只有三个等级的话就比较粗糙了。所以学生提交检测题后，网页</w:t>
      </w:r>
      <w:r>
        <w:rPr>
          <w:rFonts w:ascii="宋体" w:hAnsi="Times New Roman" w:eastAsia="宋体"/>
          <w:b/>
          <w:i w:val="false"/>
          <w:color w:val="000000"/>
          <w:sz w:val="24"/>
        </w:rPr>
        <w:t>实时调用 AI 判分</w:t>
      </w:r>
      <w:r>
        <w:rPr>
          <w:rFonts w:ascii="宋体" w:hAnsi="Times New Roman" w:eastAsia="宋体"/>
          <w:b/>
          <w:i w:val="false"/>
          <w:color w:val="000000"/>
          <w:sz w:val="24"/>
        </w:rPr>
        <w:t>，页面展示「检测得分 + 五边形能力等级 + 能力详细说明」】</w:t>
      </w:r>
    </w:p>
    <w:bookmarkEnd w:id="26"/>
    <w:bookmarkStart w:name="ucc1bf7fd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环节 4：AI 个性化生成章节题目 （AI 根据环节3的能力详细说明去生成本章节的题目）</w:t>
      </w:r>
    </w:p>
    <w:bookmarkEnd w:id="27"/>
    <w:bookmarkStart w:name="u0d88c554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核心功能 1：</w:t>
      </w:r>
      <w:r>
        <w:rPr>
          <w:rFonts w:ascii="宋体" w:hAnsi="Times New Roman" w:eastAsia="宋体"/>
          <w:b/>
          <w:i w:val="false"/>
          <w:color w:val="000000"/>
          <w:sz w:val="24"/>
        </w:rPr>
        <w:t>AI 分析环节3的能力详细说明，</w:t>
      </w:r>
      <w:r>
        <w:rPr>
          <w:rFonts w:ascii="宋体" w:hAnsi="Times New Roman" w:eastAsia="宋体"/>
          <w:b/>
          <w:i w:val="false"/>
          <w:color w:val="000000"/>
          <w:sz w:val="24"/>
        </w:rPr>
        <w:t>固定题目难度 + 题型配比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（核心核心，贴合学生基础）</w:t>
      </w:r>
    </w:p>
    <w:bookmarkEnd w:id="28"/>
    <w:bookmarkStart w:name="u7cb20415" w:id="2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统一题量：每章节生成</w:t>
      </w:r>
      <w:r>
        <w:rPr>
          <w:rFonts w:ascii="宋体" w:hAnsi="Times New Roman" w:eastAsia="宋体"/>
          <w:b/>
          <w:i w:val="false"/>
          <w:color w:val="000000"/>
          <w:sz w:val="24"/>
        </w:rPr>
        <w:t>10 道题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（答题时长控制在 15-20 分钟，轻量化不耗时）；</w:t>
      </w:r>
    </w:p>
    <w:bookmarkEnd w:id="29"/>
    <w:bookmarkStart w:name="u038f6431" w:id="3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题型分类：单选题（4 题）+ 简答题（3 题）+ 简单代码填空题（3 题）（代码填空极简，仅填核心语法，无完整编程，降低答题难度）；</w:t>
      </w:r>
    </w:p>
    <w:bookmarkEnd w:id="30"/>
    <w:bookmarkStart w:name="uf1acbb11" w:id="3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难度 + 题型配比（按等级精准适配，完全匹配你的核心需求：基础差考概念，基础好考应用）</w:t>
      </w:r>
    </w:p>
    <w:bookmarkEnd w:id="31"/>
    <w:bookmarkStart w:name="u0c929101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核心功能 2：AI 生成个性化题目（实时调用 API） </w:t>
      </w:r>
    </w:p>
    <w:bookmarkEnd w:id="32"/>
    <w:bookmarkStart w:name="ucfa15fef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 xml:space="preserve">环节 5：学生答题（核心功能：极简答题界面，无操作门槛）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33"/>
    <w:bookmarkStart w:name="u9ee713c7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操作逻辑：</w:t>
      </w:r>
    </w:p>
    <w:bookmarkEnd w:id="34"/>
    <w:bookmarkStart w:name="udab3fb22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学生按题型依次答题，支持 “上一题”“下一题” 切换，可返回修改未提交的答案，提交后进入下一环节。</w:t>
      </w:r>
    </w:p>
    <w:bookmarkEnd w:id="35"/>
    <w:bookmarkStart w:name="u40a21c38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环节 6：AI 即时反馈 （我希望这里是一个互动的过程，问答式交流，引导式教学，让学生学会知识点，能不能是答错的题目下方会出现一个AI对话窗口）</w:t>
      </w:r>
    </w:p>
    <w:bookmarkEnd w:id="36"/>
    <w:bookmarkStart w:name="u3318dad8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环节7：提问，是否继续挑战本章内容还是复习前面的内容，选择继续挑战，则生成本章新的题目，可以是再次刷10题</w:t>
      </w:r>
    </w:p>
    <w:bookmarkEnd w:id="37"/>
    <w:bookmarkStart w:name="u22b88bc4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环节8：鼓励+问题反馈总结报告选择是否生成</w:t>
      </w:r>
    </w:p>
    <w:bookmarkEnd w:id="38"/>
    <w:bookmarkStart w:name="u188294e5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】</w:t>
      </w:r>
    </w:p>
    <w:bookmarkEnd w:id="39"/>
    <w:bookmarkStart w:name="u8328fb68" w:id="40"/>
    <w:bookmarkEnd w:id="40"/>
    <w:bookmarkStart w:name="u2805143b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优势：</w:t>
      </w:r>
    </w:p>
    <w:bookmarkEnd w:id="41"/>
    <w:bookmarkStart w:name="u78eae247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① 课程边界限定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② 前置诊断驱动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③ 难度分层生成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④ 即时人机互动反馈 </w:t>
      </w:r>
    </w:p>
    <w:bookmarkEnd w:id="42"/>
    <w:bookmarkStart w:name="u48fd6d49" w:id="43"/>
    <w:bookmarkEnd w:id="43"/>
    <w:bookmarkStart w:name="udc5f3f88" w:id="44"/>
    <w:bookmarkEnd w:id="44"/>
    <w:bookmarkStart w:name="u3480c0c9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前置：</w:t>
      </w:r>
    </w:p>
    <w:bookmarkEnd w:id="45"/>
    <w:bookmarkStart w:name="uc9421a05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AI解析资料并生成题库</w:t>
      </w:r>
    </w:p>
    <w:bookmarkEnd w:id="46"/>
    <w:bookmarkStart w:name="u578333f9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学生流程：</w:t>
      </w:r>
    </w:p>
    <w:bookmarkEnd w:id="47"/>
    <w:bookmarkStart w:name="u7850c019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1️⃣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章节选择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2️⃣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系统题目抽取+学生作答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3️⃣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打分+AI能力建模（5个标签+一句总结）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4️⃣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系统题目抽取+学生作答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5️⃣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AI引导式学习（错误原因分析，引导式提问，类似题对比，再试一次）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6️⃣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二轮训练（ 系统题目抽取+学生作答）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7️⃣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AI引导式学习支架 （错误原因分析，引导式提问，类似题对比，再试一次） </w:t>
      </w:r>
    </w:p>
    <w:bookmarkEnd w:id="48"/>
    <w:bookmarkStart w:name="u5a125741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8️⃣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学习报告 </w:t>
      </w:r>
    </w:p>
    <w:bookmarkEnd w:id="49"/>
    <w:bookmarkStart w:name="u35d5d945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想从数据库扩展到其他课程</w:t>
      </w:r>
    </w:p>
    <w:bookmarkEnd w:id="50"/>
    <w:bookmarkStart w:name="uccf89967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你现在其实是在做：</w:t>
      </w:r>
    </w:p>
    <w:bookmarkEnd w:id="51"/>
    <w:bookmarkStart w:name="u8cd15aa7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Prompt 模块化结构设计</w:t>
      </w:r>
    </w:p>
    <w:bookmarkEnd w:id="52"/>
    <w:bookmarkStart w:name="u60f71777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可以这样发展：</w:t>
      </w:r>
    </w:p>
    <w:bookmarkEnd w:id="53"/>
    <w:bookmarkStart w:name="ua25479c0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第一阶段：数据库课程专用Prompt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第二阶段：抽象为“程序设计类课程通用Prompt结构”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第三阶段：形成“课程模板驱动生成机制”</w:t>
      </w:r>
    </w:p>
    <w:bookmarkEnd w:id="54"/>
    <w:bookmarkStart w:name="u358cb5a1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也就是说：</w:t>
      </w:r>
    </w:p>
    <w:bookmarkEnd w:id="55"/>
    <w:bookmarkStart w:name="u34507e78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未来不改代码，只改：</w:t>
      </w:r>
    </w:p>
    <w:bookmarkEnd w:id="56"/>
    <w:bookmarkStart w:name="u6173730b" w:id="5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课程知识树</w:t>
      </w:r>
    </w:p>
    <w:bookmarkEnd w:id="57"/>
    <w:bookmarkStart w:name="u197305be" w:id="5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能力维度模型</w:t>
      </w:r>
    </w:p>
    <w:bookmarkEnd w:id="58"/>
    <w:bookmarkStart w:name="ubc20ae70" w:id="5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题型配比规则</w:t>
      </w:r>
    </w:p>
    <w:bookmarkEnd w:id="59"/>
    <w:bookmarkStart w:name="u25ddd364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这个思路可以作为：</w:t>
      </w:r>
    </w:p>
    <w:bookmarkEnd w:id="60"/>
    <w:bookmarkStart w:name="u14d50662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成果推广价值</w:t>
      </w:r>
    </w:p>
    <w:bookmarkEnd w:id="61"/>
    <w:bookmarkStart w:name="ufe70d478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----------------------------------------------------------------------------</w:t>
      </w:r>
    </w:p>
    <w:bookmarkEnd w:id="62"/>
    <w:bookmarkStart w:name="u0135fc39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第一阶段：让 AI </w:t>
      </w:r>
      <w:r>
        <w:rPr>
          <w:rFonts w:ascii="宋体" w:hAnsi="Times New Roman" w:eastAsia="宋体"/>
          <w:b/>
          <w:i w:val="false"/>
          <w:color w:val="000000"/>
          <w:sz w:val="22"/>
        </w:rPr>
        <w:t>不自由发挥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，而是</w:t>
      </w:r>
      <w:r>
        <w:rPr>
          <w:rFonts w:ascii="宋体" w:hAnsi="Times New Roman" w:eastAsia="宋体"/>
          <w:b/>
          <w:i w:val="false"/>
          <w:color w:val="000000"/>
          <w:sz w:val="22"/>
        </w:rPr>
        <w:t>在你定义的边界、考点、题型、能力维度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里发挥， 为了让后续第二阶段开发/试运行更稳、更可控、更好验收。先把“出题范围、题型结构、能力画像、评分口径、输出格式、越界处理”全部设计成</w:t>
      </w:r>
      <w:r>
        <w:rPr>
          <w:rFonts w:ascii="宋体" w:hAnsi="Times New Roman" w:eastAsia="宋体"/>
          <w:b/>
          <w:i w:val="false"/>
          <w:color w:val="000000"/>
          <w:sz w:val="22"/>
        </w:rPr>
        <w:t>可执行规则 + 可复用Prompt模板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，保证后续任何生成都稳定、可控、可复现。 </w:t>
      </w:r>
    </w:p>
    <w:bookmarkEnd w:id="63"/>
    <w:bookmarkStart w:name="u29721063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核心任务 </w:t>
      </w:r>
    </w:p>
    <w:bookmarkEnd w:id="64"/>
    <w:bookmarkStart w:name="u8c2a0a9f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① 资料范围定义 ：（不是你想的那样，我只需要给AI提示词，让她按照我的资料进行思考，出题，判断。。。就好。你说的： 确定“允许使用的资料清单”（你发给学生的PPT/教案/题目样例/章节目录/课堂例题），并按章节整理成可引用文本片段（按章编号、按知识点标记）。 不需要人工去做</w:t>
      </w:r>
    </w:p>
    <w:bookmarkEnd w:id="65"/>
    <w:bookmarkStart w:name="iqTYb" w:id="6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整个过程详细版本</w:t>
      </w:r>
    </w:p>
    <w:bookmarkEnd w:id="66"/>
    <w:bookmarkStart w:name="p5aAA" w:id="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1️⃣</w:t>
      </w: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章节选择：锁定学习范围</w:t>
      </w:r>
    </w:p>
    <w:bookmarkEnd w:id="67"/>
    <w:bookmarkStart w:name="u0a637a88" w:id="6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流程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：学生进入系统后，选择目标章节（如《数据库》第三章），系统自动从</w:t>
      </w:r>
      <w:r>
        <w:rPr>
          <w:rFonts w:ascii="宋体" w:hAnsi="Times New Roman" w:eastAsia="宋体"/>
          <w:b/>
          <w:i w:val="false"/>
          <w:color w:val="000000"/>
          <w:sz w:val="24"/>
        </w:rPr>
        <w:t>云数据库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中读取该章节已预先生成的题库池（每道题都贴有 1~10 分的难度标签）。</w:t>
      </w:r>
    </w:p>
    <w:bookmarkEnd w:id="68"/>
    <w:bookmarkStart w:name="u883f0484" w:id="6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云服务 /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：仅读取云数据库，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次 API 调用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token 消耗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69"/>
    <w:bookmarkStart w:name="u9cc2f88c" w:id="7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核心价值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：题库是你提前一次性生成并存入云的，学生无需等待解析，直接进入下一步。</w:t>
      </w:r>
    </w:p>
    <w:bookmarkEnd w:id="70"/>
    <w:bookmarkStart w:name="n7Jsu" w:id="7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2️⃣</w:t>
      </w: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程序根据题目难度分值自动筛选云数据库题目</w:t>
      </w:r>
    </w:p>
    <w:bookmarkEnd w:id="71"/>
    <w:bookmarkStart w:name="u1e5f5c76" w:id="7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流程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：系统从该章节题库池中，按规则随机抽取基础检测题（如10道，总难度控制在 60 分左右），学生完成后得到初始诊断分数。</w:t>
      </w:r>
    </w:p>
    <w:bookmarkEnd w:id="72"/>
    <w:bookmarkStart w:name="u2c72995b" w:id="7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云服务 /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：程序自动筛选云数据库题目，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次 API 调用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token 消耗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73"/>
    <w:bookmarkStart w:name="u40c57c7c" w:id="7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核心价值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：用现成题库做基础检测，完全不浪费 AI 算力，快速定位学生薄弱点。</w:t>
      </w:r>
    </w:p>
    <w:bookmarkEnd w:id="74"/>
    <w:bookmarkStart w:name="V1IjI" w:id="7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bde28"/>
        </w:rPr>
        <w:t>学生作答</w:t>
      </w:r>
    </w:p>
    <w:bookmarkEnd w:id="75"/>
    <w:bookmarkStart w:name="hdmFG" w:id="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3️⃣</w:t>
      </w:r>
      <w:r>
        <w:rPr>
          <w:rFonts w:ascii="宋体" w:hAnsi="Times New Roman" w:eastAsia="宋体"/>
        </w:rPr>
        <w:t xml:space="preserve"> AI</w:t>
      </w:r>
      <w:r>
        <w:rPr>
          <w:rFonts w:ascii="宋体" w:hAnsi="Times New Roman" w:eastAsia="宋体"/>
        </w:rPr>
        <w:t>能力建模：诊断问题，生成个性化标签</w:t>
      </w:r>
    </w:p>
    <w:bookmarkEnd w:id="76"/>
    <w:bookmarkStart w:name="ue0cbc36b" w:id="7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流程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：基于学生诊断分数和答题对错情况，调用 AI 生成 5~6 个能力标签（如「基础概念薄弱」「SQL 语法混淆」）+ 1 句详细解释，标签存入</w:t>
      </w:r>
      <w:r>
        <w:rPr>
          <w:rFonts w:ascii="宋体" w:hAnsi="Times New Roman" w:eastAsia="宋体"/>
          <w:b/>
          <w:i w:val="false"/>
          <w:color w:val="000000"/>
          <w:sz w:val="24"/>
        </w:rPr>
        <w:t>云数据库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  <w:r>
        <w:rPr>
          <w:rFonts w:ascii="宋体" w:hAnsi="Times New Roman" w:eastAsia="宋体"/>
          <w:b/>
          <w:i w:val="false"/>
          <w:color w:val="000000"/>
          <w:sz w:val="24"/>
          <w:shd w:fill="fbde28"/>
        </w:rPr>
        <w:t>（有必要存？？）</w:t>
      </w:r>
    </w:p>
    <w:bookmarkEnd w:id="77"/>
    <w:bookmarkStart w:name="u78e57d13" w:id="7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云服务 /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：调用 1 次轻量 DeepSeek API，输入约 130 token，输出约 65 token，</w:t>
      </w:r>
      <w:r>
        <w:rPr>
          <w:rFonts w:ascii="宋体" w:hAnsi="Times New Roman" w:eastAsia="宋体"/>
          <w:b/>
          <w:i w:val="false"/>
          <w:color w:val="000000"/>
          <w:sz w:val="24"/>
        </w:rPr>
        <w:t>总≈200 token / 学生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78"/>
    <w:bookmarkStart w:name="u9d58461e" w:id="7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成本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：≈0.0006 元 / 学生（100 个学生仅 6 分钱），是项目唯一的轻量持续成本。</w:t>
      </w:r>
    </w:p>
    <w:bookmarkEnd w:id="79"/>
    <w:bookmarkStart w:name="xlXvV" w:id="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4️⃣</w:t>
      </w: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程序根据题目难度分值自动筛选云数据库题目</w:t>
      </w:r>
      <w:r>
        <w:rPr>
          <w:rFonts w:ascii="宋体" w:hAnsi="Times New Roman" w:eastAsia="宋体"/>
        </w:rPr>
        <w:t>：匹配学习难度</w:t>
      </w:r>
    </w:p>
    <w:bookmarkEnd w:id="80"/>
    <w:bookmarkStart w:name="uca7a283f" w:id="8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流程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：系统根据学生诊断分数，从</w:t>
      </w:r>
      <w:r>
        <w:rPr>
          <w:rFonts w:ascii="宋体" w:hAnsi="Times New Roman" w:eastAsia="宋体"/>
          <w:b/>
          <w:i w:val="false"/>
          <w:color w:val="000000"/>
          <w:sz w:val="24"/>
        </w:rPr>
        <w:t>云数据库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题库中自动筛选匹配难度的题目（比如学生在前置检测中得 50 分，就抽 10 道总难度 60 分的题），保证学生得分在 80分以上（满分 100 分），避免打击信心。</w:t>
      </w:r>
    </w:p>
    <w:bookmarkEnd w:id="81"/>
    <w:bookmarkStart w:name="u7212bff5" w:id="8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云服务 /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：程序纯数学计算筛选，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次 API 调用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token 消耗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82"/>
    <w:bookmarkStart w:name="u33d48f28" w:id="8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核心价值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：所有题目早已存在云里，AI 不参与抽题，成本为 0。</w:t>
      </w:r>
    </w:p>
    <w:bookmarkEnd w:id="83"/>
    <w:bookmarkStart w:name="vgSbZ" w:id="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bde28"/>
        </w:rPr>
        <w:t>学生作答</w:t>
      </w:r>
    </w:p>
    <w:bookmarkEnd w:id="84"/>
    <w:bookmarkStart w:name="U2uR3" w:id="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shd w:fill="fbde28"/>
        </w:rPr>
        <w:t>系统判断：正确跳过，学生选择错误与学生选择【模糊】按钮都将进入</w:t>
      </w:r>
      <w:r>
        <w:rPr>
          <w:rFonts w:ascii="宋体" w:hAnsi="Times New Roman" w:eastAsia="宋体"/>
          <w:shd w:fill="fbde28"/>
        </w:rPr>
        <w:t>5️⃣</w:t>
      </w:r>
      <w:r>
        <w:rPr>
          <w:rFonts w:ascii="宋体" w:hAnsi="Times New Roman" w:eastAsia="宋体"/>
          <w:shd w:fill="fbde28"/>
        </w:rPr>
        <w:t>AI 引导式学习支架</w:t>
      </w:r>
    </w:p>
    <w:bookmarkEnd w:id="85"/>
    <w:bookmarkStart w:name="HFQyN" w:id="8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5️⃣</w:t>
      </w:r>
      <w:r>
        <w:rPr>
          <w:rFonts w:ascii="宋体" w:hAnsi="Times New Roman" w:eastAsia="宋体"/>
        </w:rPr>
        <w:t>AI 引导式学习支架</w:t>
      </w:r>
    </w:p>
    <w:bookmarkEnd w:id="86"/>
    <w:bookmarkStart w:name="ua8cbcde0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针对学生错题，提供 4 步引导式学习（融入对话生成能力）：</w:t>
      </w:r>
    </w:p>
    <w:bookmarkEnd w:id="87"/>
    <w:bookmarkStart w:name="u32a7a0ab" w:id="8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错因分析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：调用 AI 指出错误根源（如「你混淆了三级模式和两级映射的概念」）</w:t>
      </w:r>
    </w:p>
    <w:bookmarkEnd w:id="88"/>
    <w:bookmarkStart w:name="u547ecc19" w:id="8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引导式提问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：不直接给答案，用问题引导学生思考（如「你先回忆一下，外模式是面向谁的？」）</w:t>
      </w:r>
    </w:p>
    <w:bookmarkEnd w:id="89"/>
    <w:bookmarkStart w:name="u46b86b86" w:id="9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类似题对比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：从云数据库推送 1 道同知识点、低难度的类似题</w:t>
      </w:r>
    </w:p>
    <w:bookmarkEnd w:id="90"/>
    <w:bookmarkStart w:name="ub160b997" w:id="9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再试一次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：学生可立即重做同类型题目，巩固知识点</w:t>
      </w:r>
    </w:p>
    <w:bookmarkEnd w:id="91"/>
    <w:bookmarkStart w:name="u919881d3" w:id="9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云服务 /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：每道错题调用 1 次轻量 API，</w:t>
      </w:r>
      <w:r>
        <w:rPr>
          <w:rFonts w:ascii="宋体" w:hAnsi="Times New Roman" w:eastAsia="宋体"/>
          <w:b/>
          <w:i w:val="false"/>
          <w:color w:val="000000"/>
          <w:sz w:val="24"/>
        </w:rPr>
        <w:t>≈150 token / 题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，成本≈0.0004 元 / 题（10 题错 5 道仅 2 分钱），对话记录存入云数据库。</w:t>
      </w:r>
    </w:p>
    <w:bookmarkEnd w:id="92"/>
    <w:bookmarkStart w:name="u907f1b94" w:id="9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核心价值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：把市面上主流的「对话生成」作为你的辅助功能，差异化突出「精准错题引导」。</w:t>
      </w:r>
    </w:p>
    <w:bookmarkEnd w:id="93"/>
    <w:bookmarkStart w:name="pV6LO" w:id="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6️⃣</w:t>
      </w: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二轮训练：动态难度自适应</w:t>
      </w:r>
    </w:p>
    <w:bookmarkEnd w:id="94"/>
    <w:bookmarkStart w:name="u5188c26a" w:id="9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流程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：根据学生本轮得分，动态调整下一轮题目难度（得分≥80分则提升难度，&lt;60分则降低），系统从</w:t>
      </w:r>
      <w:r>
        <w:rPr>
          <w:rFonts w:ascii="宋体" w:hAnsi="Times New Roman" w:eastAsia="宋体"/>
          <w:b/>
          <w:i w:val="false"/>
          <w:color w:val="000000"/>
          <w:sz w:val="24"/>
        </w:rPr>
        <w:t>云数据库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中重新筛选对应难度题目。</w:t>
      </w:r>
    </w:p>
    <w:bookmarkEnd w:id="95"/>
    <w:bookmarkStart w:name="uc96947d1" w:id="9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云服务 /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：程序按规则筛选，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次 API 调用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</w:t>
      </w:r>
      <w:r>
        <w:rPr>
          <w:rFonts w:ascii="宋体" w:hAnsi="Times New Roman" w:eastAsia="宋体"/>
          <w:b/>
          <w:i w:val="false"/>
          <w:color w:val="000000"/>
          <w:sz w:val="24"/>
        </w:rPr>
        <w:t>0 token 消耗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96"/>
    <w:bookmarkStart w:name="u03096a58" w:id="9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核心价值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：实现「越学越适配」的个性化刷题，全程不依赖 AI，仅靠云数据库题库完成。</w:t>
      </w:r>
    </w:p>
    <w:bookmarkEnd w:id="97"/>
    <w:bookmarkStart w:name="MQa1h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8️⃣</w:t>
      </w: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7️⃣</w:t>
      </w:r>
      <w:r>
        <w:rPr>
          <w:rFonts w:ascii="宋体" w:hAnsi="Times New Roman" w:eastAsia="宋体"/>
        </w:rPr>
        <w:t>学习报告：总结学习成果</w:t>
      </w:r>
    </w:p>
    <w:bookmarkEnd w:id="98"/>
    <w:bookmarkStart w:name="ucd92bb07" w:id="9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流程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：调用 AI 汇总学生所有答题记录、能力标签、错题情况，生成个性化学习报告（如「本周薄弱点：事务隔离级别，建议重点复习第 2 章」），报告存入</w:t>
      </w:r>
      <w:r>
        <w:rPr>
          <w:rFonts w:ascii="宋体" w:hAnsi="Times New Roman" w:eastAsia="宋体"/>
          <w:b/>
          <w:i w:val="false"/>
          <w:color w:val="000000"/>
          <w:sz w:val="24"/>
        </w:rPr>
        <w:t>云数据库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</w:t>
      </w:r>
    </w:p>
    <w:bookmarkEnd w:id="99"/>
    <w:bookmarkStart w:name="u9dfc2f6d" w:id="10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云服务 /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：调用 1 次轻量 API，</w:t>
      </w:r>
      <w:r>
        <w:rPr>
          <w:rFonts w:ascii="宋体" w:hAnsi="Times New Roman" w:eastAsia="宋体"/>
          <w:b/>
          <w:i w:val="false"/>
          <w:color w:val="000000"/>
          <w:sz w:val="24"/>
        </w:rPr>
        <w:t>≈300 token / 学生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，成本≈0.001 元 / 学生（100 个学生仅 1 毛钱）。</w:t>
      </w:r>
    </w:p>
    <w:bookmarkEnd w:id="100"/>
    <w:bookmarkStart w:name="ud9e69975" w:id="101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核心价值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：给学生清晰的学习反馈，同时为你提供教学数据支撑。</w:t>
      </w:r>
    </w:p>
    <w:bookmarkEnd w:id="101"/>
    <w:bookmarkStart w:name="uE4Lq" w:id="1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 Prompt体系设计（总Prompt + 环节Prompt），并做“可复用模板化”</w:t>
      </w:r>
    </w:p>
    <w:bookmarkEnd w:id="102"/>
    <w:bookmarkStart w:name="u31e8125a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把 Prompt 拆成两层：</w:t>
      </w:r>
    </w:p>
    <w:bookmarkEnd w:id="103"/>
    <w:bookmarkStart w:name="ufa3b6c4e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A. 总Prompt（系统级约束）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</w:t>
      </w:r>
    </w:p>
    <w:bookmarkEnd w:id="104"/>
    <w:bookmarkStart w:name="ubd5dbd42" w:id="10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资料边界、章节锁定、题型规则、难度规则、输出格式、越界处理、禁止事项（不编造资料外概念、不引入未出现术语等）</w:t>
      </w:r>
    </w:p>
    <w:bookmarkEnd w:id="105"/>
    <w:bookmarkStart w:name="u9b453dd9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B. 环节Prompt（流程级任务）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</w:t>
      </w:r>
    </w:p>
    <w:bookmarkEnd w:id="106"/>
    <w:bookmarkStart w:name="ua650b367" w:id="107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检测题生成Prompt</w:t>
      </w:r>
    </w:p>
    <w:bookmarkEnd w:id="107"/>
    <w:bookmarkStart w:name="u0baefaf8" w:id="10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判分Prompt（必须按Rubric）</w:t>
      </w:r>
    </w:p>
    <w:bookmarkEnd w:id="108"/>
    <w:bookmarkStart w:name="u81884273" w:id="10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画像Prompt（必须输出五维值+解释）</w:t>
      </w:r>
    </w:p>
    <w:bookmarkEnd w:id="109"/>
    <w:bookmarkStart w:name="u3896ce9d" w:id="110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分层训练生成Prompt（必须按画像+题型配比）</w:t>
      </w:r>
    </w:p>
    <w:bookmarkEnd w:id="110"/>
    <w:bookmarkStart w:name="ufe098eca" w:id="11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引导式学习支架Prompt（错因→追问→对比→再试）</w:t>
      </w:r>
    </w:p>
    <w:bookmarkEnd w:id="111"/>
    <w:bookmarkStart w:name="u44c26934" w:id="11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学习报告Prompt（轨迹+薄弱点+建议）</w:t>
      </w:r>
    </w:p>
    <w:bookmarkEnd w:id="112"/>
    <w:bookmarkStart w:name="u2c1aecbe" w:id="11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为什么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：你后续要“推广到其他课程不改代码”，靠的就是Prompt模块化。</w:t>
      </w:r>
    </w:p>
    <w:bookmarkEnd w:id="113"/>
    <w:bookmarkStart w:name="u181e25d1" w:id="11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产出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：《全流程Prompt模板包（v1）》</w:t>
      </w:r>
    </w:p>
    <w:bookmarkEnd w:id="114"/>
    <w:bookmarkStart w:name="ue0b509a0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我的想法就是总的prompt肯定要提前设计， 环节Prompt 也可以提前设计，等到第二阶段的时候再完善就好了</w:t>
      </w:r>
    </w:p>
    <w:bookmarkEnd w:id="115"/>
    <w:bookmarkStart w:name="ud2172174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】</w:t>
      </w:r>
    </w:p>
    <w:bookmarkEnd w:id="116"/>
    <w:bookmarkStart w:name="u47fb40a9" w:id="117"/>
    <w:bookmarkEnd w:id="117"/>
    <w:bookmarkStart w:name="u5745a5e9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1）</w:t>
      </w:r>
      <w:r>
        <w:rPr>
          <w:rFonts w:ascii="宋体" w:hAnsi="Times New Roman" w:eastAsia="宋体"/>
          <w:b/>
          <w:i w:val="false"/>
          <w:color w:val="000000"/>
          <w:sz w:val="24"/>
        </w:rPr>
        <w:t>系统开发目标：开发“趣味刷题小站”（网页端，适配电脑/手机/平板）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包含 8 个教学闭环流程：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1. 学生章节选择（锁定课程边界与章节范围）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2. AI诊断检测（前置基础检测，固定题量与题型结构）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3. AI能力建模（五边形能力画像 + 文字诊断说明）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4. AI分层题目生成（固定题量 + 题型配比 + 难度精准适配）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5. 学生作答（游戏化风格UI：关卡/进度/激励，降低学习摩擦、提升刷题意愿）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6. AI引导式学习支架（错因分析/引导提问/类似题对比/再试一次）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7. 二轮训练（动态难度自适应微调）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8. AI生成学习报告（学习轨迹、薄弱点、改进建议、二轮提升对比）</w:t>
      </w:r>
    </w:p>
    <w:bookmarkEnd w:id="118"/>
    <w:bookmarkStart w:name="uc4e31f39" w:id="119"/>
    <w:bookmarkEnd w:id="119"/>
    <w:bookmarkStart w:name="u1f82c61e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需求文档（产品核心定位，基于上述信息和核心定位拆分出核心页面与核心功能）</w:t>
      </w:r>
    </w:p>
    <w:bookmarkEnd w:id="120"/>
    <w:bookmarkStart w:name="udb8ae28c" w:id="121"/>
    <w:bookmarkEnd w:id="121"/>
    <w:bookmarkStart w:name="u4fa80e0c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（再检查各页面之间的交互逻辑有没有什么不通顺的地方）</w:t>
      </w:r>
    </w:p>
    <w:bookmarkEnd w:id="122"/>
    <w:bookmarkStart w:name="u0a3d3fe3" w:id="123"/>
    <w:bookmarkEnd w:id="123"/>
    <w:bookmarkStart w:name="ub25c7d6b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根据上面的需求稳定输出高保真原型图的提示词</w:t>
      </w:r>
    </w:p>
    <w:bookmarkEnd w:id="124"/>
    <w:bookmarkStart w:name="u12125e9f" w:id="125"/>
    <w:bookmarkEnd w:id="125"/>
    <w:bookmarkStart w:name="u1248c9d6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根据上面高保真原型图的提示词生成页面，你觉得是生成生成图片还是直接一步到位生成代码更好？</w:t>
      </w:r>
    </w:p>
    <w:bookmarkEnd w:id="126"/>
    <w:bookmarkStart w:name="u7f258b4f" w:id="127"/>
    <w:bookmarkEnd w:id="127"/>
    <w:bookmarkStart w:name="u93722e92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如果他说生成图片，就让他把所有的图片放到一个.html的文件里</w:t>
      </w:r>
    </w:p>
    <w:bookmarkEnd w:id="128"/>
    <w:bookmarkStart w:name="u7d12aa89" w:id="129"/>
    <w:bookmarkEnd w:id="129"/>
    <w:bookmarkStart w:name="eb5e5d0f" w:id="13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🔥</w:t>
      </w:r>
      <w:r>
        <w:rPr>
          <w:rFonts w:ascii="宋体" w:hAnsi="Times New Roman" w:eastAsia="宋体"/>
        </w:rPr>
        <w:t xml:space="preserve"> 用大白话演示学生抽题全过程「学生 50 分 → 抽 10 题、总难度 60 分」的全过程</w:t>
      </w:r>
    </w:p>
    <w:bookmarkEnd w:id="130"/>
    <w:bookmarkStart w:name="9309aca2" w:id="1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前提（你提前做好的，花过 1 次钱）</w:t>
      </w:r>
    </w:p>
    <w:bookmarkEnd w:id="131"/>
    <w:bookmarkStart w:name="ue915b84a" w:id="1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你的</w:t>
      </w:r>
      <w:r>
        <w:rPr>
          <w:rFonts w:ascii="宋体" w:hAnsi="Times New Roman" w:eastAsia="宋体"/>
          <w:b/>
          <w:i w:val="false"/>
          <w:color w:val="000000"/>
          <w:sz w:val="24"/>
        </w:rPr>
        <w:t>云数据库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里，已经存好了《数据库》第三章的题库，</w:t>
      </w:r>
      <w:r>
        <w:rPr>
          <w:rFonts w:ascii="宋体" w:hAnsi="Times New Roman" w:eastAsia="宋体"/>
          <w:b/>
          <w:i w:val="false"/>
          <w:color w:val="000000"/>
          <w:sz w:val="24"/>
        </w:rPr>
        <w:t>每道题都贴了难度标签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</w:t>
      </w:r>
    </w:p>
    <w:bookmarkEnd w:id="132"/>
    <w:bookmarkStart w:name="uddbbd7c9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第 1 题：难度 5 | 第 2 题：难度 6 | 第 3 题：难度 5 | 第 4 题：难度 7 | 第 5 题：难度 6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第 6 题：难度 5 | 第 7 题：难度 6 | 第 8 题：难度 5 | 第 9 题：难度 6 | 第 10 题：难度 5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（一共 50 道题，每道题的难度 1~10，你提前让 AI 生成好，存在云数据库了）</w:t>
      </w:r>
    </w:p>
    <w:bookmarkEnd w:id="133"/>
    <w:bookmarkStart w:name="Fr8fL" w:id="13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4"/>
    <w:bookmarkStart w:name="c5ce0142" w:id="1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正式流程：学生 50 分 → 系统抽题（全程无 AI）</w:t>
      </w:r>
    </w:p>
    <w:bookmarkEnd w:id="135"/>
    <w:bookmarkStart w:name="ae4f95f4" w:id="1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步骤 1：学生打开网页，系统读取云数据库</w:t>
      </w:r>
    </w:p>
    <w:bookmarkEnd w:id="136"/>
    <w:bookmarkStart w:name="u6f2df5b9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学生点「第三章刷题」→ 你的程序</w:t>
      </w:r>
      <w:r>
        <w:rPr>
          <w:rFonts w:ascii="宋体" w:hAnsi="Times New Roman" w:eastAsia="宋体"/>
          <w:b/>
          <w:i w:val="false"/>
          <w:color w:val="000000"/>
          <w:sz w:val="24"/>
        </w:rPr>
        <w:t>去云服务器里，把第三章 50 道题全部拉过来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→ 这一步：</w:t>
      </w:r>
      <w:r>
        <w:rPr>
          <w:rFonts w:ascii="宋体" w:hAnsi="Times New Roman" w:eastAsia="宋体"/>
          <w:b/>
          <w:i w:val="false"/>
          <w:color w:val="000000"/>
          <w:sz w:val="24"/>
        </w:rPr>
        <w:t>读数据，免费</w:t>
      </w:r>
    </w:p>
    <w:bookmarkEnd w:id="137"/>
    <w:bookmarkStart w:name="7c0fc69a" w:id="1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步骤 2：程序看学生分数：50 分</w:t>
      </w:r>
    </w:p>
    <w:bookmarkEnd w:id="138"/>
    <w:bookmarkStart w:name="u86a936f2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你提前写好规则：</w:t>
      </w:r>
    </w:p>
    <w:bookmarkEnd w:id="139"/>
    <w:bookmarkStart w:name="uce695985" w:id="1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学生 50 分 → 抽 </w:t>
      </w:r>
      <w:r>
        <w:rPr>
          <w:rFonts w:ascii="宋体" w:hAnsi="Times New Roman" w:eastAsia="宋体"/>
          <w:b/>
          <w:i w:val="false"/>
          <w:color w:val="000000"/>
          <w:sz w:val="24"/>
        </w:rPr>
        <w:t>10 道题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→ 总难度之和 = </w:t>
      </w:r>
      <w:r>
        <w:rPr>
          <w:rFonts w:ascii="宋体" w:hAnsi="Times New Roman" w:eastAsia="宋体"/>
          <w:b/>
          <w:i w:val="false"/>
          <w:color w:val="000000"/>
          <w:sz w:val="24"/>
        </w:rPr>
        <w:t>60 分</w:t>
      </w:r>
    </w:p>
    <w:bookmarkEnd w:id="140"/>
    <w:bookmarkStart w:name="2bebd838" w:id="1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步骤 3：程序自动计算、筛选（纯数学，不用 AI）</w:t>
      </w:r>
    </w:p>
    <w:bookmarkEnd w:id="141"/>
    <w:bookmarkStart w:name="u7216bb4e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程序在脑子里算：</w:t>
      </w:r>
    </w:p>
    <w:bookmarkEnd w:id="142"/>
    <w:bookmarkStart w:name="u17727795" w:id="14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我要 10 道题</w:t>
      </w:r>
    </w:p>
    <w:bookmarkEnd w:id="143"/>
    <w:bookmarkStart w:name="uc86284fc" w:id="144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加起来等于 60 → 平均每题难度 </w:t>
      </w:r>
      <w:r>
        <w:rPr>
          <w:rFonts w:ascii="宋体" w:hAnsi="Times New Roman" w:eastAsia="宋体"/>
          <w:b/>
          <w:i w:val="false"/>
          <w:color w:val="000000"/>
          <w:sz w:val="24"/>
        </w:rPr>
        <w:t>6 分</w:t>
      </w:r>
    </w:p>
    <w:bookmarkEnd w:id="144"/>
    <w:bookmarkStart w:name="u4a77dff9" w:id="145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从云数据库的 50 道题里，随便挑 10 道难度 6 左右的题</w:t>
      </w:r>
    </w:p>
    <w:bookmarkEnd w:id="145"/>
    <w:bookmarkStart w:name="8a02b854" w:id="1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步骤 4：程序把题发给学生</w:t>
      </w:r>
    </w:p>
    <w:bookmarkEnd w:id="146"/>
    <w:bookmarkStart w:name="u3f8e1da0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直接选出：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第 2 题 (6) + 第 4 题 (7) + 第 5 题 (6) + 第 7 题 (6) + 第 9 题 (6)</w:t>
      </w:r>
    </w:p>
    <w:bookmarkEnd w:id="147"/>
    <w:bookmarkStart w:name="u6485f2eb" w:id="14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5 道难度 5 的题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→ 总和刚好：60 分</w:t>
      </w:r>
    </w:p>
    <w:bookmarkEnd w:id="148"/>
    <w:bookmarkStart w:name="f1a2bfce" w:id="14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步骤 5：学生做题</w:t>
      </w:r>
    </w:p>
    <w:bookmarkEnd w:id="149"/>
    <w:bookmarkStart w:name="uf715740e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→ 全程</w:t>
      </w:r>
      <w:r>
        <w:rPr>
          <w:rFonts w:ascii="宋体" w:hAnsi="Times New Roman" w:eastAsia="宋体"/>
          <w:b/>
          <w:i w:val="false"/>
          <w:color w:val="000000"/>
          <w:sz w:val="24"/>
        </w:rPr>
        <w:t>没有调用 DeepSeek API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→ </w:t>
      </w:r>
      <w:r>
        <w:rPr>
          <w:rFonts w:ascii="宋体" w:hAnsi="Times New Roman" w:eastAsia="宋体"/>
          <w:b/>
          <w:i w:val="false"/>
          <w:color w:val="000000"/>
          <w:sz w:val="24"/>
        </w:rPr>
        <w:t>0token、0 花费</w:t>
      </w:r>
    </w:p>
    <w:bookmarkEnd w:id="150"/>
    <w:bookmarkStart w:name="HCb5S" w:id="15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全程：API 和 云服务 怎么配合？（一张图看懂）</w:t>
      </w:r>
    </w:p>
    <w:bookmarkEnd w:id="151"/>
    <w:bookmarkStart w:name="ubdf21d60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plaintext</w:t>
      </w:r>
    </w:p>
    <w:bookmarkEnd w:id="152"/>
    <w:bookmarkStart w:name="q0FdD" w:id="1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1. 【你】上传书 → 调用API → AI生成题库 → 存入【云数据库】（1次花钱）</w:t>
        <w:br/>
        <w:t>2. 【学生】打开网页 → 读【云数据库】的题库 → 做题（0花钱）</w:t>
        <w:br/>
        <w:t>3. 【学生】做完题 → 调用API → AI分析标签/引导/报告（极少量花钱）</w:t>
        <w:br/>
        <w:t>4. 【学生】重复练习 → 读【云数据库】新题目（0花钱）</w:t>
        <w:br/>
      </w:r>
    </w:p>
    <w:bookmarkEnd w:id="153"/>
    <w:bookmarkStart w:name="u61a8474d" w:id="154"/>
    <w:bookmarkEnd w:id="154"/>
    <w:bookmarkStart w:name="ua9e77bf4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先不急着开发，你可以不断向我提问来明确我的需求</w:t>
      </w:r>
    </w:p>
    <w:bookmarkEnd w:id="15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